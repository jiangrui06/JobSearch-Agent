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8DE30F">
      <w:pPr>
        <w:jc w:val="center"/>
      </w:pPr>
      <w:r>
        <w:rPr>
          <w:b/>
          <w:sz w:val="44"/>
        </w:rPr>
        <w:t>蒋 睿</w:t>
      </w:r>
    </w:p>
    <w:p w14:paraId="5BE95A63">
      <w:pPr>
        <w:jc w:val="center"/>
      </w:pPr>
      <w:r>
        <w:rPr>
          <w:sz w:val="20"/>
        </w:rPr>
        <w:t xml:space="preserve">电话: </w:t>
      </w:r>
      <w:r>
        <w:rPr>
          <w:rFonts w:hint="eastAsia" w:eastAsia="宋体"/>
          <w:sz w:val="20"/>
          <w:lang w:val="en-US" w:eastAsia="zh-CN"/>
        </w:rPr>
        <w:t>15915893609</w:t>
      </w:r>
      <w:r>
        <w:rPr>
          <w:sz w:val="20"/>
        </w:rPr>
        <w:t xml:space="preserve"> |  邮箱:</w:t>
      </w:r>
      <w:r>
        <w:rPr>
          <w:rFonts w:hint="eastAsia" w:eastAsia="宋体"/>
          <w:sz w:val="20"/>
          <w:lang w:val="en-US" w:eastAsia="zh-CN"/>
        </w:rPr>
        <w:t>2492968109@qq.com</w:t>
      </w:r>
      <w:r>
        <w:rPr>
          <w:sz w:val="20"/>
        </w:rPr>
        <w:t xml:space="preserve">  |  GitHub: github.com/jiangrui06</w:t>
      </w:r>
    </w:p>
    <w:p w14:paraId="018B3756">
      <w:pPr>
        <w:jc w:val="center"/>
      </w:pPr>
      <w:r>
        <w:rPr>
          <w:i/>
          <w:sz w:val="20"/>
        </w:rPr>
        <w:t>求职意向：</w:t>
      </w:r>
      <w:r>
        <w:rPr>
          <w:rFonts w:hint="eastAsia" w:eastAsia="宋体"/>
          <w:i/>
          <w:sz w:val="20"/>
          <w:lang w:val="en-US" w:eastAsia="zh-CN"/>
        </w:rPr>
        <w:t>前端UI设计开发</w:t>
      </w:r>
      <w:r>
        <w:rPr>
          <w:i/>
          <w:sz w:val="20"/>
        </w:rPr>
        <w:t>/Python 开发工程师 | AI 应用开发</w:t>
      </w:r>
    </w:p>
    <w:p w14:paraId="6516F535"/>
    <w:p w14:paraId="3F2E6AB2">
      <w:pPr>
        <w:rPr>
          <w:rFonts w:hint="default" w:eastAsia="宋体"/>
          <w:lang w:val="en-US" w:eastAsia="zh-CN"/>
        </w:rPr>
      </w:pPr>
      <w:r>
        <w:rPr>
          <w:b/>
          <w:sz w:val="24"/>
        </w:rPr>
        <w:t>专业技能</w:t>
      </w:r>
    </w:p>
    <w:p w14:paraId="10728553">
      <w:r>
        <w:rPr>
          <w:b/>
          <w:sz w:val="20"/>
        </w:rPr>
        <w:t>编程语言：</w:t>
      </w:r>
      <w:r>
        <w:rPr>
          <w:sz w:val="20"/>
        </w:rPr>
        <w:t>Python、C#、Java、JavaScript/TypeScript</w:t>
      </w:r>
    </w:p>
    <w:p w14:paraId="463B588D">
      <w:r>
        <w:rPr>
          <w:b/>
          <w:sz w:val="20"/>
        </w:rPr>
        <w:t>前端开发：</w:t>
      </w:r>
      <w:r>
        <w:rPr>
          <w:sz w:val="20"/>
        </w:rPr>
        <w:t>uni-app、微信小程序、Web 开发（Vue/React）</w:t>
      </w:r>
    </w:p>
    <w:p w14:paraId="6185A888">
      <w:r>
        <w:rPr>
          <w:b/>
          <w:sz w:val="20"/>
        </w:rPr>
        <w:t>后端开发：</w:t>
      </w:r>
      <w:r>
        <w:rPr>
          <w:sz w:val="20"/>
        </w:rPr>
        <w:t>FastAPI、Spring Boot、数据库设计、SQL</w:t>
      </w:r>
    </w:p>
    <w:p w14:paraId="08B9913A">
      <w:r>
        <w:rPr>
          <w:b/>
          <w:sz w:val="20"/>
        </w:rPr>
        <w:t>人工智能：</w:t>
      </w:r>
      <w:r>
        <w:rPr>
          <w:sz w:val="20"/>
        </w:rPr>
        <w:t>大模型微调、OpenCV、YOLO、计算机视觉</w:t>
      </w:r>
    </w:p>
    <w:p w14:paraId="4FBCD7AA">
      <w:r>
        <w:rPr>
          <w:b/>
          <w:sz w:val="20"/>
        </w:rPr>
        <w:t>其他工具：</w:t>
      </w:r>
      <w:r>
        <w:rPr>
          <w:sz w:val="20"/>
        </w:rPr>
        <w:t>Unity3D、Linux、Git、软件测试</w:t>
      </w:r>
    </w:p>
    <w:p w14:paraId="2B746459">
      <w:pPr>
        <w:rPr>
          <w:rFonts w:hint="eastAsia" w:eastAsia="宋体"/>
          <w:lang w:val="en-US" w:eastAsia="zh-CN"/>
        </w:rPr>
      </w:pPr>
    </w:p>
    <w:p w14:paraId="649EECE1">
      <w:r>
        <w:rPr>
          <w:b/>
          <w:sz w:val="24"/>
        </w:rPr>
        <w:t>教育背景</w:t>
      </w:r>
    </w:p>
    <w:p w14:paraId="00F07D7E">
      <w:pPr>
        <w:rPr>
          <w:sz w:val="20"/>
        </w:rPr>
      </w:pPr>
      <w:r>
        <w:rPr>
          <w:b/>
          <w:sz w:val="20"/>
        </w:rPr>
        <w:t>广州市工贸技师学院</w:t>
      </w:r>
      <w:r>
        <w:rPr>
          <w:sz w:val="20"/>
        </w:rPr>
        <w:t xml:space="preserve">  |  商务软件开发与应用  |  大专</w:t>
      </w:r>
    </w:p>
    <w:p w14:paraId="183386EE">
      <w:pPr>
        <w:rPr>
          <w:sz w:val="20"/>
        </w:rPr>
      </w:pPr>
    </w:p>
    <w:p w14:paraId="39263F63">
      <w:r>
        <w:rPr>
          <w:b/>
          <w:sz w:val="24"/>
        </w:rPr>
        <w:t>项目经验</w:t>
      </w:r>
    </w:p>
    <w:p w14:paraId="5014359F">
      <w:pPr>
        <w:rPr>
          <w:rFonts w:hint="default" w:eastAsia="宋体"/>
          <w:lang w:val="en-US" w:eastAsia="zh-CN"/>
        </w:rPr>
      </w:pPr>
      <w:r>
        <w:rPr>
          <w:b/>
          <w:sz w:val="20"/>
        </w:rPr>
        <w:t>计算机视觉检测平台</w:t>
      </w:r>
      <w:r>
        <w:rPr>
          <w:sz w:val="18"/>
        </w:rPr>
        <w:t xml:space="preserve">  202</w:t>
      </w:r>
      <w:r>
        <w:rPr>
          <w:rFonts w:hint="eastAsia" w:eastAsia="宋体"/>
          <w:sz w:val="18"/>
          <w:lang w:val="en-US" w:eastAsia="zh-CN"/>
        </w:rPr>
        <w:t>4</w:t>
      </w:r>
      <w:r>
        <w:rPr>
          <w:sz w:val="18"/>
        </w:rPr>
        <w:t>.</w:t>
      </w:r>
      <w:r>
        <w:rPr>
          <w:rFonts w:hint="eastAsia" w:eastAsia="宋体"/>
          <w:sz w:val="18"/>
          <w:lang w:val="en-US" w:eastAsia="zh-CN"/>
        </w:rPr>
        <w:t>11</w:t>
      </w:r>
      <w:r>
        <w:rPr>
          <w:sz w:val="18"/>
        </w:rPr>
        <w:t>- 202</w:t>
      </w:r>
      <w:r>
        <w:rPr>
          <w:rFonts w:hint="eastAsia" w:eastAsia="宋体"/>
          <w:sz w:val="18"/>
          <w:lang w:val="en-US" w:eastAsia="zh-CN"/>
        </w:rPr>
        <w:t>4</w:t>
      </w:r>
      <w:r>
        <w:rPr>
          <w:sz w:val="18"/>
        </w:rPr>
        <w:t>.</w:t>
      </w:r>
      <w:r>
        <w:rPr>
          <w:rFonts w:hint="eastAsia" w:eastAsia="宋体"/>
          <w:sz w:val="18"/>
          <w:lang w:val="en-US" w:eastAsia="zh-CN"/>
        </w:rPr>
        <w:t>12</w:t>
      </w:r>
    </w:p>
    <w:p w14:paraId="39560144">
      <w:r>
        <w:rPr>
          <w:i/>
          <w:sz w:val="18"/>
        </w:rPr>
        <w:t>技术栈: Python + OpenCV + YOLO + Unity3D  |  角色: 模型开发与机器人调试员</w:t>
      </w:r>
    </w:p>
    <w:p w14:paraId="3027B51B">
      <w:pPr>
        <w:pStyle w:val="16"/>
      </w:pPr>
      <w:r>
        <w:rPr>
          <w:sz w:val="20"/>
        </w:rPr>
        <w:t>国赛竞赛项目</w:t>
      </w:r>
    </w:p>
    <w:p w14:paraId="6EA8CCE1">
      <w:pPr>
        <w:pStyle w:val="16"/>
      </w:pPr>
      <w:r>
        <w:rPr>
          <w:sz w:val="20"/>
        </w:rPr>
        <w:t>集成 YOLO 模型训练、仪表读数识别、云台相机控制</w:t>
      </w:r>
    </w:p>
    <w:p w14:paraId="00D1E16F">
      <w:pPr>
        <w:pStyle w:val="16"/>
      </w:pPr>
      <w:r>
        <w:rPr>
          <w:sz w:val="20"/>
        </w:rPr>
        <w:t>实现多机器人协同搬运，完成视觉引导的工业自动化</w:t>
      </w:r>
    </w:p>
    <w:p w14:paraId="45432FBE">
      <w:r>
        <w:rPr>
          <w:i/>
          <w:sz w:val="18"/>
        </w:rPr>
        <w:t>GitHub: https://github.com/jiangrui06/Robot-vision-.git</w:t>
      </w:r>
    </w:p>
    <w:p w14:paraId="5D693188">
      <w:pPr>
        <w:rPr>
          <w:rFonts w:hint="default" w:eastAsia="宋体"/>
          <w:lang w:val="en-US" w:eastAsia="zh-CN"/>
        </w:rPr>
      </w:pPr>
      <w:r>
        <w:rPr>
          <w:b/>
          <w:sz w:val="20"/>
        </w:rPr>
        <w:t>JobHunter AI 智能求职系统</w:t>
      </w:r>
      <w:r>
        <w:rPr>
          <w:sz w:val="18"/>
        </w:rPr>
        <w:t xml:space="preserve">  202</w:t>
      </w:r>
      <w:r>
        <w:rPr>
          <w:rFonts w:hint="eastAsia" w:eastAsia="宋体"/>
          <w:sz w:val="18"/>
          <w:lang w:val="en-US" w:eastAsia="zh-CN"/>
        </w:rPr>
        <w:t>6</w:t>
      </w:r>
      <w:r>
        <w:rPr>
          <w:sz w:val="18"/>
        </w:rPr>
        <w:t>.0</w:t>
      </w:r>
      <w:r>
        <w:rPr>
          <w:rFonts w:hint="eastAsia" w:eastAsia="宋体"/>
          <w:sz w:val="18"/>
          <w:lang w:val="en-US" w:eastAsia="zh-CN"/>
        </w:rPr>
        <w:t>5</w:t>
      </w:r>
      <w:r>
        <w:rPr>
          <w:sz w:val="18"/>
        </w:rPr>
        <w:t xml:space="preserve"> - 202</w:t>
      </w:r>
      <w:r>
        <w:rPr>
          <w:rFonts w:hint="eastAsia" w:eastAsia="宋体"/>
          <w:sz w:val="18"/>
          <w:lang w:val="en-US" w:eastAsia="zh-CN"/>
        </w:rPr>
        <w:t>6.6</w:t>
      </w:r>
    </w:p>
    <w:p w14:paraId="4E22030E">
      <w:r>
        <w:rPr>
          <w:i/>
          <w:sz w:val="18"/>
        </w:rPr>
        <w:t>技术栈: Python + FastAPI + DrissionPage + AI Agent  |  角色: 全模块开发</w:t>
      </w:r>
    </w:p>
    <w:p w14:paraId="21D34FE9">
      <w:pPr>
        <w:pStyle w:val="16"/>
      </w:pPr>
      <w:r>
        <w:rPr>
          <w:sz w:val="20"/>
        </w:rPr>
        <w:t>基于 AI Agent 开发 BOSS直聘 智能求职系统</w:t>
      </w:r>
    </w:p>
    <w:p w14:paraId="0150E8D8">
      <w:pPr>
        <w:pStyle w:val="16"/>
      </w:pPr>
      <w:r>
        <w:rPr>
          <w:sz w:val="20"/>
        </w:rPr>
        <w:t>实现岗位自动采集、简历匹配评分、招呼语生成与自动投递</w:t>
      </w:r>
    </w:p>
    <w:p w14:paraId="313A9067">
      <w:pPr>
        <w:pStyle w:val="16"/>
      </w:pPr>
      <w:r>
        <w:rPr>
          <w:sz w:val="20"/>
        </w:rPr>
        <w:t>采用 APScheduler 实现定时任务调度，支持可视化界面</w:t>
      </w:r>
    </w:p>
    <w:p w14:paraId="5FC6F8EC">
      <w:r>
        <w:rPr>
          <w:i/>
          <w:sz w:val="18"/>
        </w:rPr>
        <w:t>GitHub: https://github.com/jiangrui06/JobSearch-Agent.git</w:t>
      </w:r>
    </w:p>
    <w:p w14:paraId="0000000A">
      <w:pPr>
        <w:rPr>
          <w:rFonts w:hint="default" w:eastAsia="宋体"/>
          <w:lang w:val="en-US" w:eastAsia="zh-CN"/>
        </w:rPr>
      </w:pPr>
      <w:r>
        <w:rPr>
          <w:b/>
          <w:sz w:val="20"/>
        </w:rPr>
        <w:t>AutoCodeAgent 自动编码调试智能体</w:t>
      </w:r>
      <w:r>
        <w:rPr>
          <w:sz w:val="18"/>
        </w:rPr>
        <w:t xml:space="preserve">  202</w:t>
      </w:r>
      <w:r>
        <w:rPr>
          <w:rFonts w:hint="eastAsia" w:eastAsia="宋体"/>
          <w:sz w:val="18"/>
          <w:lang w:val="en-US" w:eastAsia="zh-CN"/>
        </w:rPr>
        <w:t>5</w:t>
      </w:r>
      <w:r>
        <w:rPr>
          <w:sz w:val="18"/>
        </w:rPr>
        <w:t xml:space="preserve">.06 - </w:t>
      </w:r>
      <w:r>
        <w:rPr>
          <w:rFonts w:hint="eastAsia" w:eastAsia="宋体"/>
          <w:sz w:val="18"/>
          <w:lang w:val="en-US" w:eastAsia="zh-CN"/>
        </w:rPr>
        <w:t>2025.7</w:t>
      </w:r>
    </w:p>
    <w:p w14:paraId="3E9AB1C5">
      <w:r>
        <w:rPr>
          <w:i/>
          <w:sz w:val="18"/>
        </w:rPr>
        <w:t>技术栈: Python + LangGraph + LangChain + Gradio  |  角色: 独立开发</w:t>
      </w:r>
    </w:p>
    <w:p w14:paraId="40AEEC8A">
      <w:pPr>
        <w:pStyle w:val="16"/>
      </w:pPr>
      <w:r>
        <w:rPr>
          <w:sz w:val="20"/>
        </w:rPr>
        <w:t>基于 LangGraph 状态机构建全自动编码调试 Agent 工作流，输入需求即可自动完成代码生成、安全执行与自动修复闭环</w:t>
      </w:r>
    </w:p>
    <w:p w14:paraId="69CF4AA9">
      <w:pPr>
        <w:pStyle w:val="16"/>
      </w:pPr>
      <w:r>
        <w:rPr>
          <w:sz w:val="20"/>
        </w:rPr>
        <w:t>实现 AST + 正则双引擎静态代码扫描与子进程隔离沙箱执行，有效拦截危险操作并保障系统安全</w:t>
      </w:r>
    </w:p>
    <w:p w14:paraId="540DA12D">
      <w:pPr>
        <w:pStyle w:val="16"/>
      </w:pPr>
      <w:r>
        <w:rPr>
          <w:sz w:val="20"/>
        </w:rPr>
        <w:t>支持命令行 CLI 与 Gradio Web 可视化双模式交互，代码版本自动快照可追溯</w:t>
      </w:r>
    </w:p>
    <w:p w14:paraId="20EC1CAB">
      <w:r>
        <w:rPr>
          <w:i/>
          <w:sz w:val="18"/>
        </w:rPr>
        <w:t>GitHub: https://github.com/jiangrui06/AutoCodeAgent.git</w:t>
      </w:r>
    </w:p>
    <w:p w14:paraId="22E58B14">
      <w:r>
        <w:rPr>
          <w:b/>
          <w:sz w:val="20"/>
        </w:rPr>
        <w:t>人脸识别打卡软件</w:t>
      </w:r>
      <w:r>
        <w:rPr>
          <w:sz w:val="18"/>
        </w:rPr>
        <w:t xml:space="preserve">  2024.03 - 2024.06</w:t>
      </w:r>
    </w:p>
    <w:p w14:paraId="57EE1863">
      <w:r>
        <w:rPr>
          <w:i/>
          <w:sz w:val="18"/>
        </w:rPr>
        <w:t>技术栈: Python + OpenCV + SQL  |  角色: 数据处理与 UI 设计负责人</w:t>
      </w:r>
    </w:p>
    <w:p w14:paraId="7DA74625">
      <w:pPr>
        <w:pStyle w:val="16"/>
      </w:pPr>
      <w:r>
        <w:rPr>
          <w:sz w:val="20"/>
        </w:rPr>
        <w:t>独立完成人脸检测、识别与考勤记录模块开发</w:t>
      </w:r>
    </w:p>
    <w:p w14:paraId="5C48F2FA">
      <w:pPr>
        <w:pStyle w:val="16"/>
      </w:pPr>
      <w:r>
        <w:rPr>
          <w:sz w:val="20"/>
        </w:rPr>
        <w:t>采用 OpenCV 优化算法，识别准确率达 98%</w:t>
      </w:r>
    </w:p>
    <w:p w14:paraId="35DB3AE2">
      <w:pPr>
        <w:pStyle w:val="16"/>
      </w:pPr>
      <w:r>
        <w:rPr>
          <w:sz w:val="20"/>
        </w:rPr>
        <w:t>负责项目 UI 设计及数据库架构设计</w:t>
      </w:r>
    </w:p>
    <w:p w14:paraId="35AAD71F">
      <w:r>
        <w:rPr>
          <w:i/>
          <w:sz w:val="18"/>
        </w:rPr>
        <w:t>GitHub: https://github.com/jiangrui06/face-recognition.git</w:t>
      </w:r>
    </w:p>
    <w:p w14:paraId="120229FA">
      <w:r>
        <w:rPr>
          <w:b/>
          <w:sz w:val="20"/>
        </w:rPr>
        <w:t>商务管理系统</w:t>
      </w:r>
      <w:r>
        <w:rPr>
          <w:sz w:val="18"/>
        </w:rPr>
        <w:t xml:space="preserve">  2024.01 - 2024.03</w:t>
      </w:r>
    </w:p>
    <w:p w14:paraId="66F90B97">
      <w:r>
        <w:rPr>
          <w:i/>
          <w:sz w:val="18"/>
        </w:rPr>
        <w:t>技术栈: C# + .NET + SQL Server  |  角色: 数据库设计与 UI 设计专员</w:t>
      </w:r>
    </w:p>
    <w:p w14:paraId="35C4C3A3">
      <w:pPr>
        <w:pStyle w:val="16"/>
      </w:pPr>
      <w:r>
        <w:rPr>
          <w:sz w:val="20"/>
        </w:rPr>
        <w:t>设计并开发企业级采购、库存、销售全流程系统</w:t>
      </w:r>
    </w:p>
    <w:p w14:paraId="492A1F94">
      <w:pPr>
        <w:pStyle w:val="16"/>
      </w:pPr>
      <w:r>
        <w:rPr>
          <w:sz w:val="20"/>
        </w:rPr>
        <w:t>优化数据库查询效率，提升业务处理速度 40%</w:t>
      </w:r>
    </w:p>
    <w:p w14:paraId="2659EE59">
      <w:pPr>
        <w:pStyle w:val="16"/>
      </w:pPr>
      <w:r>
        <w:rPr>
          <w:sz w:val="20"/>
        </w:rPr>
        <w:t>负责数据库设计及前端 UI 界面开发</w:t>
      </w:r>
    </w:p>
    <w:p w14:paraId="15865733">
      <w:pPr>
        <w:rPr>
          <w:rFonts w:hint="eastAsia" w:eastAsia="宋体"/>
          <w:i/>
          <w:sz w:val="18"/>
          <w:lang w:val="en-US" w:eastAsia="zh-CN"/>
        </w:rPr>
      </w:pPr>
      <w:r>
        <w:rPr>
          <w:i/>
          <w:sz w:val="18"/>
        </w:rPr>
        <w:t xml:space="preserve">GitHub: </w:t>
      </w:r>
      <w:r>
        <w:rPr>
          <w:rFonts w:hint="eastAsia"/>
          <w:i/>
          <w:sz w:val="18"/>
        </w:rPr>
        <w:t>https://github.com/jiangrui06/V1Business-Management-System.git</w:t>
      </w:r>
    </w:p>
    <w:p w14:paraId="2DD91C6F">
      <w:r>
        <w:rPr>
          <w:b/>
          <w:sz w:val="20"/>
        </w:rPr>
        <w:t>网盘管理系统</w:t>
      </w:r>
      <w:r>
        <w:rPr>
          <w:sz w:val="18"/>
        </w:rPr>
        <w:t xml:space="preserve">  202</w:t>
      </w:r>
      <w:r>
        <w:rPr>
          <w:rFonts w:hint="eastAsia" w:eastAsia="宋体"/>
          <w:sz w:val="18"/>
          <w:lang w:val="en-US" w:eastAsia="zh-CN"/>
        </w:rPr>
        <w:t>5</w:t>
      </w:r>
      <w:r>
        <w:rPr>
          <w:sz w:val="18"/>
        </w:rPr>
        <w:t>.04 - 202</w:t>
      </w:r>
      <w:r>
        <w:rPr>
          <w:rFonts w:hint="eastAsia" w:eastAsia="宋体"/>
          <w:sz w:val="18"/>
          <w:lang w:val="en-US" w:eastAsia="zh-CN"/>
        </w:rPr>
        <w:t>5</w:t>
      </w:r>
      <w:r>
        <w:rPr>
          <w:sz w:val="18"/>
        </w:rPr>
        <w:t>.06</w:t>
      </w:r>
    </w:p>
    <w:p w14:paraId="6E5239FA">
      <w:r>
        <w:rPr>
          <w:i/>
          <w:sz w:val="18"/>
        </w:rPr>
        <w:t>技术栈: Python + FastAPI + MySQL  |  角色: 数据库开发与 UI 设计成员</w:t>
      </w:r>
    </w:p>
    <w:p w14:paraId="0C0FFFE2">
      <w:pPr>
        <w:pStyle w:val="16"/>
      </w:pPr>
      <w:r>
        <w:rPr>
          <w:sz w:val="20"/>
        </w:rPr>
        <w:t>开发多方式登录、用户与群组管理体系</w:t>
      </w:r>
    </w:p>
    <w:p w14:paraId="5EA611F1">
      <w:pPr>
        <w:pStyle w:val="16"/>
      </w:pPr>
      <w:r>
        <w:rPr>
          <w:sz w:val="20"/>
        </w:rPr>
        <w:t>实现文件秒传、在线编辑与安全存储等功能</w:t>
      </w:r>
    </w:p>
    <w:p w14:paraId="30F801D7">
      <w:pPr>
        <w:pStyle w:val="16"/>
      </w:pPr>
      <w:r>
        <w:rPr>
          <w:sz w:val="20"/>
        </w:rPr>
        <w:t>保障数据高效访问与安全存储</w:t>
      </w:r>
    </w:p>
    <w:p w14:paraId="24DA6B87">
      <w:pPr>
        <w:rPr>
          <w:i/>
          <w:sz w:val="18"/>
        </w:rPr>
      </w:pPr>
      <w:r>
        <w:rPr>
          <w:i/>
          <w:sz w:val="18"/>
        </w:rPr>
        <w:t>GitHub: https://github.com/jiangrui06/cloud-drive.git</w:t>
      </w:r>
    </w:p>
    <w:p w14:paraId="47C3AC70">
      <w:pPr>
        <w:rPr>
          <w:rFonts w:hint="default" w:eastAsia="宋体"/>
          <w:lang w:val="en-US" w:eastAsia="zh-CN"/>
        </w:rPr>
      </w:pPr>
      <w:r>
        <w:rPr>
          <w:b/>
          <w:sz w:val="20"/>
        </w:rPr>
        <w:t>机器人智能巡检系统</w:t>
      </w:r>
      <w:r>
        <w:rPr>
          <w:sz w:val="18"/>
        </w:rPr>
        <w:t xml:space="preserve">  2024.</w:t>
      </w:r>
      <w:r>
        <w:rPr>
          <w:rFonts w:hint="eastAsia" w:eastAsia="宋体"/>
          <w:sz w:val="18"/>
          <w:lang w:val="en-US" w:eastAsia="zh-CN"/>
        </w:rPr>
        <w:t>10</w:t>
      </w:r>
      <w:r>
        <w:rPr>
          <w:sz w:val="18"/>
        </w:rPr>
        <w:t xml:space="preserve"> - 2024.</w:t>
      </w:r>
      <w:r>
        <w:rPr>
          <w:rFonts w:hint="eastAsia" w:eastAsia="宋体"/>
          <w:sz w:val="18"/>
          <w:lang w:val="en-US" w:eastAsia="zh-CN"/>
        </w:rPr>
        <w:t>11</w:t>
      </w:r>
    </w:p>
    <w:p w14:paraId="6908E0CC">
      <w:pPr>
        <w:rPr>
          <w:rFonts w:hint="default" w:eastAsia="宋体"/>
          <w:i/>
          <w:sz w:val="18"/>
          <w:lang w:val="en-US" w:eastAsia="zh-CN"/>
        </w:rPr>
      </w:pPr>
      <w:r>
        <w:rPr>
          <w:i/>
          <w:sz w:val="18"/>
        </w:rPr>
        <w:t>技术栈: Python + 阿里千问大模型  |  角色: 模型开发与机器人调试员</w:t>
      </w:r>
    </w:p>
    <w:p w14:paraId="276881DC">
      <w:pPr>
        <w:pStyle w:val="16"/>
      </w:pPr>
      <w:r>
        <w:rPr>
          <w:sz w:val="20"/>
        </w:rPr>
        <w:t>基于千问大模型开发智能巡检系统</w:t>
      </w:r>
    </w:p>
    <w:p w14:paraId="04B307EB">
      <w:pPr>
        <w:pStyle w:val="16"/>
      </w:pPr>
      <w:r>
        <w:rPr>
          <w:sz w:val="20"/>
        </w:rPr>
        <w:t>实现自主导航巡检、异常检测与智能预警</w:t>
      </w:r>
    </w:p>
    <w:p w14:paraId="430FB384">
      <w:pPr>
        <w:pStyle w:val="16"/>
      </w:pPr>
      <w:r>
        <w:rPr>
          <w:sz w:val="20"/>
        </w:rPr>
        <w:t>大幅提升巡检效率与准确率</w:t>
      </w:r>
    </w:p>
    <w:p w14:paraId="7F91DBB7">
      <w:r>
        <w:rPr>
          <w:i/>
          <w:sz w:val="18"/>
        </w:rPr>
        <w:t>GitHub: https://github.com/jiangrui06/robot-inspection.git</w:t>
      </w:r>
    </w:p>
    <w:p w14:paraId="46451471">
      <w:pPr>
        <w:rPr>
          <w:rFonts w:hint="default" w:eastAsia="宋体"/>
          <w:lang w:val="en-US" w:eastAsia="zh-CN"/>
        </w:rPr>
      </w:pPr>
      <w:r>
        <w:rPr>
          <w:b/>
          <w:sz w:val="20"/>
        </w:rPr>
        <w:t>能记农场微信小程序（已上线）</w:t>
      </w:r>
      <w:r>
        <w:rPr>
          <w:sz w:val="18"/>
        </w:rPr>
        <w:t xml:space="preserve">  202</w:t>
      </w:r>
      <w:r>
        <w:rPr>
          <w:rFonts w:hint="eastAsia" w:eastAsia="宋体"/>
          <w:sz w:val="18"/>
          <w:lang w:val="en-US" w:eastAsia="zh-CN"/>
        </w:rPr>
        <w:t>6</w:t>
      </w:r>
      <w:r>
        <w:rPr>
          <w:sz w:val="18"/>
        </w:rPr>
        <w:t>.</w:t>
      </w:r>
      <w:r>
        <w:rPr>
          <w:rFonts w:hint="eastAsia" w:eastAsia="宋体"/>
          <w:sz w:val="18"/>
          <w:lang w:val="en-US" w:eastAsia="zh-CN"/>
        </w:rPr>
        <w:t>4</w:t>
      </w:r>
      <w:r>
        <w:rPr>
          <w:sz w:val="18"/>
        </w:rPr>
        <w:t xml:space="preserve"> - 202</w:t>
      </w:r>
      <w:r>
        <w:rPr>
          <w:rFonts w:hint="eastAsia" w:eastAsia="宋体"/>
          <w:sz w:val="18"/>
          <w:lang w:val="en-US" w:eastAsia="zh-CN"/>
        </w:rPr>
        <w:t>6.6</w:t>
      </w:r>
    </w:p>
    <w:p w14:paraId="511BF0C3">
      <w:r>
        <w:rPr>
          <w:i/>
          <w:sz w:val="18"/>
        </w:rPr>
        <w:t>技术栈: uni-app + 微信小程序  |  角色: 前端开发</w:t>
      </w:r>
    </w:p>
    <w:p w14:paraId="12E7B1A1">
      <w:pPr>
        <w:pStyle w:val="16"/>
      </w:pPr>
      <w:r>
        <w:rPr>
          <w:sz w:val="20"/>
        </w:rPr>
        <w:t>已上线农业电商小程序，实现商品浏览、购物车、下单支付全流程</w:t>
      </w:r>
    </w:p>
    <w:p w14:paraId="569DD399">
      <w:pPr>
        <w:pStyle w:val="16"/>
      </w:pPr>
      <w:r>
        <w:rPr>
          <w:sz w:val="20"/>
        </w:rPr>
        <w:t>采用分包加载优化首屏速度，一套代码覆盖用户端和员工端</w:t>
      </w:r>
    </w:p>
    <w:p w14:paraId="078BCB20">
      <w:r>
        <w:rPr>
          <w:i/>
          <w:sz w:val="18"/>
        </w:rPr>
        <w:t>GitHub: https://github.com/jiangrui06/Kuade-NengJiFarm.git</w:t>
      </w:r>
    </w:p>
    <w:p w14:paraId="224F1D17"/>
    <w:p w14:paraId="47156DBE">
      <w:r>
        <w:rPr>
          <w:b/>
          <w:sz w:val="24"/>
        </w:rPr>
        <w:t>竞赛获奖</w:t>
      </w:r>
    </w:p>
    <w:p w14:paraId="1EB03D4C">
      <w:r>
        <w:rPr>
          <w:sz w:val="20"/>
        </w:rPr>
        <w:t>2024  第三届全国人工智能应用技能大赛 广东省选拔赛</w:t>
      </w:r>
      <w:r>
        <w:rPr>
          <w:b/>
        </w:rPr>
        <w:t xml:space="preserve">  一等奖</w:t>
      </w:r>
    </w:p>
    <w:p w14:paraId="1A15D97E">
      <w:r>
        <w:rPr>
          <w:sz w:val="20"/>
        </w:rPr>
        <w:t>202</w:t>
      </w:r>
      <w:r>
        <w:rPr>
          <w:rFonts w:hint="eastAsia" w:eastAsia="宋体"/>
          <w:sz w:val="20"/>
          <w:lang w:val="en-US" w:eastAsia="zh-CN"/>
        </w:rPr>
        <w:t>5</w:t>
      </w:r>
      <w:r>
        <w:rPr>
          <w:sz w:val="20"/>
        </w:rPr>
        <w:t xml:space="preserve">  深圳市第十四届职工技术创新运动会暨2024年深圳技能大赛</w:t>
      </w:r>
      <w:r>
        <w:rPr>
          <w:b/>
        </w:rPr>
        <w:t xml:space="preserve">  优胜奖</w:t>
      </w:r>
    </w:p>
    <w:p w14:paraId="46B24ABF">
      <w:r>
        <w:rPr>
          <w:sz w:val="20"/>
        </w:rPr>
        <w:t>202</w:t>
      </w:r>
      <w:r>
        <w:rPr>
          <w:rFonts w:hint="eastAsia" w:eastAsia="宋体"/>
          <w:sz w:val="20"/>
          <w:lang w:val="en-US" w:eastAsia="zh-CN"/>
        </w:rPr>
        <w:t>3</w:t>
      </w:r>
      <w:r>
        <w:rPr>
          <w:sz w:val="20"/>
        </w:rPr>
        <w:t xml:space="preserve">  计算机软件著作证书</w:t>
      </w:r>
      <w:bookmarkStart w:id="0" w:name="_GoBack"/>
      <w:bookmarkEnd w:id="0"/>
    </w:p>
    <w:p w14:paraId="32B1C8B0">
      <w:r>
        <w:rPr>
          <w:sz w:val="20"/>
        </w:rPr>
        <w:t>2024  人工智能训练师三级证书</w:t>
      </w:r>
    </w:p>
    <w:sectPr>
      <w:pgSz w:w="12240" w:h="15840"/>
      <w:pgMar w:top="850" w:right="1134" w:bottom="85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5688F"/>
    <w:rsid w:val="00FC693F"/>
    <w:rsid w:val="05053832"/>
    <w:rsid w:val="06482D74"/>
    <w:rsid w:val="14D93E23"/>
    <w:rsid w:val="252C2672"/>
    <w:rsid w:val="37753A04"/>
    <w:rsid w:val="3DA927F6"/>
    <w:rsid w:val="41272213"/>
    <w:rsid w:val="42176448"/>
    <w:rsid w:val="43B213DD"/>
    <w:rsid w:val="47956820"/>
    <w:rsid w:val="580650B0"/>
    <w:rsid w:val="58DE3E7D"/>
    <w:rsid w:val="5BA26C0E"/>
    <w:rsid w:val="5D8A5BAC"/>
    <w:rsid w:val="6BD7311B"/>
    <w:rsid w:val="72B23E25"/>
    <w:rsid w:val="72D37256"/>
    <w:rsid w:val="74DE6549"/>
    <w:rsid w:val="78CF7759"/>
    <w:rsid w:val="79181E66"/>
    <w:rsid w:val="7D1F7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FollowedHyperlink"/>
    <w:basedOn w:val="132"/>
    <w:semiHidden/>
    <w:unhideWhenUsed/>
    <w:qFormat/>
    <w:uiPriority w:val="99"/>
    <w:rPr>
      <w:color w:val="800080"/>
      <w:u w:val="single"/>
    </w:rPr>
  </w:style>
  <w:style w:type="character" w:styleId="135">
    <w:name w:val="Emphasis"/>
    <w:basedOn w:val="132"/>
    <w:qFormat/>
    <w:uiPriority w:val="20"/>
    <w:rPr>
      <w:i/>
      <w:iCs/>
    </w:rPr>
  </w:style>
  <w:style w:type="character" w:styleId="136">
    <w:name w:val="Hyperlink"/>
    <w:basedOn w:val="132"/>
    <w:semiHidden/>
    <w:unhideWhenUsed/>
    <w:qFormat/>
    <w:uiPriority w:val="99"/>
    <w:rPr>
      <w:color w:val="0000FF"/>
      <w:u w:val="single"/>
    </w:rPr>
  </w:style>
  <w:style w:type="character" w:customStyle="1" w:styleId="137">
    <w:name w:val="Header Char"/>
    <w:basedOn w:val="132"/>
    <w:link w:val="25"/>
    <w:qFormat/>
    <w:uiPriority w:val="99"/>
  </w:style>
  <w:style w:type="character" w:customStyle="1" w:styleId="138">
    <w:name w:val="Footer Char"/>
    <w:basedOn w:val="132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2"/>
    <w:link w:val="19"/>
    <w:qFormat/>
    <w:uiPriority w:val="99"/>
  </w:style>
  <w:style w:type="character" w:customStyle="1" w:styleId="147">
    <w:name w:val="Body Text 2 Char"/>
    <w:basedOn w:val="132"/>
    <w:link w:val="28"/>
    <w:qFormat/>
    <w:uiPriority w:val="99"/>
  </w:style>
  <w:style w:type="character" w:customStyle="1" w:styleId="148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2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2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1009</Words>
  <Characters>1899</Characters>
  <Lines>0</Lines>
  <Paragraphs>0</Paragraphs>
  <TotalTime>0</TotalTime>
  <ScaleCrop>false</ScaleCrop>
  <LinksUpToDate>false</LinksUpToDate>
  <CharactersWithSpaces>2097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WPS_1642501982</cp:lastModifiedBy>
  <dcterms:modified xsi:type="dcterms:W3CDTF">2026-06-26T03:08:43Z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eyJoZGlkIjoiMGM0MDBhMmNjMjdjYWVjMmY5MWQzYmUzMDIxMjczZTMiLCJ1c2VySWQiOiIxMzE4NDEzMDQ2In0=</vt:lpwstr>
  </property>
  <property fmtid="{D5CDD505-2E9C-101B-9397-08002B2CF9AE}" pid="3" name="KSOProductBuildVer">
    <vt:lpwstr>2052-12.1.0.26895</vt:lpwstr>
  </property>
  <property fmtid="{D5CDD505-2E9C-101B-9397-08002B2CF9AE}" pid="4" name="ICV">
    <vt:lpwstr>B841044E3C014ED781274F19DF308157_12</vt:lpwstr>
  </property>
</Properties>
</file>